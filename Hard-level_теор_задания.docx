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8FC64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НОМЕР</w:t>
      </w:r>
      <w:r>
        <w:rPr>
          <w:rFonts w:hint="default"/>
          <w:b/>
          <w:bCs/>
          <w:lang w:val="ru-RU"/>
        </w:rPr>
        <w:t xml:space="preserve"> 2)</w:t>
      </w:r>
      <w:bookmarkStart w:id="0" w:name="_GoBack"/>
      <w:bookmarkEnd w:id="0"/>
    </w:p>
    <w:p w14:paraId="33CCE0C5">
      <w:r>
        <w:t>1. Идеалы в Z</w:t>
      </w:r>
    </w:p>
    <w:p w14:paraId="3D05C54E">
      <w:r>
        <w:t>Пусть дан набор целых чисел a1, a2, …, ak. Они задают идеал (a1, a2, ..., ak) в Z.</w:t>
      </w:r>
    </w:p>
    <w:p w14:paraId="20B7AE3A">
      <w:r>
        <w:t>По теории из алгебры известно, что в Z любой идеал является главным, то есть существует одно число d, такое что (a1, ..., ak) = (d).</w:t>
      </w:r>
    </w:p>
    <w:p w14:paraId="2B54DF02">
      <w:r>
        <w:t>Чтобы найти это число, нужно вычислить наибольший общий делитель всех чисел:</w:t>
      </w:r>
    </w:p>
    <w:p w14:paraId="1FAB494B">
      <w:r>
        <w:t>d = gcd(a1, a2, …, ak).</w:t>
      </w:r>
    </w:p>
    <w:p w14:paraId="7AABA769">
      <w:r>
        <w:t xml:space="preserve">Это можно сделать итеративно с помощью обычного алгоритма Евклида: </w:t>
      </w:r>
    </w:p>
    <w:p w14:paraId="10906952">
      <w:r>
        <w:t>d = gcd(a1, a2), потом d = gcd(d, a3) и так далее.</w:t>
      </w:r>
    </w:p>
    <w:p w14:paraId="3C665BF6">
      <w:r>
        <w:t xml:space="preserve">Если все числа равны нулю, то идеал равен (0) и </w:t>
      </w:r>
      <w:r>
        <w:rPr>
          <w:lang w:val="ru-RU"/>
        </w:rPr>
        <w:t>поро</w:t>
      </w:r>
      <w:r>
        <w:t>ждающий тоже 0.</w:t>
      </w:r>
    </w:p>
    <w:p w14:paraId="0A0215CA">
      <w:r>
        <w:t>Пример:</w:t>
      </w:r>
    </w:p>
    <w:p w14:paraId="46742F4D">
      <w:r>
        <w:t>a1 = 30, a2 = 12, a3 = 18.</w:t>
      </w:r>
    </w:p>
    <w:p w14:paraId="2E57457F">
      <w:r>
        <w:t>gcd(30, 12) = 6.</w:t>
      </w:r>
    </w:p>
    <w:p w14:paraId="7A7EE7A1">
      <w:r>
        <w:t>gcd(6, 18) = 6.</w:t>
      </w:r>
    </w:p>
    <w:p w14:paraId="4CB9A21A">
      <w:r>
        <w:t>Значит, идеал (30, 12, 18) = (6).</w:t>
      </w:r>
    </w:p>
    <w:p w14:paraId="25713070"/>
    <w:p w14:paraId="6DA5ADE5">
      <w:r>
        <w:t>2. Идеалы в K[x]</w:t>
      </w:r>
    </w:p>
    <w:p w14:paraId="4A22C75C">
      <w:r>
        <w:t>Пусть даны многочлены f1(x), ..., fk(x) в K[x]. Тогда идеал, который они порождают, тоже является главным (так как K[x] — евклидово кольцо). Порождающим является gcd(f1, …, fk). После нахождения gcd его нужно сделать моническим, то есть разделить на ведущий коэффициент, чтобы старший коэффициент был равен 1.</w:t>
      </w:r>
    </w:p>
    <w:p w14:paraId="20F7EC4F">
      <w:r>
        <w:t>Чтобы вычислить gcd многочленов, используется евклидов алгоритм, только вместо деления чисел выполняется деление многочленов с остатком.</w:t>
      </w:r>
    </w:p>
    <w:p w14:paraId="62477020">
      <w:r>
        <w:t>Пример:</w:t>
      </w:r>
    </w:p>
    <w:p w14:paraId="6D0E233E">
      <w:r>
        <w:t>f1(x) = x^3 – x,</w:t>
      </w:r>
    </w:p>
    <w:p w14:paraId="32D97963">
      <w:r>
        <w:t>f2(x) = x^2 – 1.</w:t>
      </w:r>
    </w:p>
    <w:p w14:paraId="0C95DD93">
      <w:r>
        <w:t>Заметим, что x^3 – x = x(x^2 – 1).</w:t>
      </w:r>
    </w:p>
    <w:p w14:paraId="6AA8788E">
      <w:r>
        <w:t>Значит, gcd(f1, f2) = x^2 – 1.</w:t>
      </w:r>
    </w:p>
    <w:p w14:paraId="309AE672">
      <w:r>
        <w:t>Он уже монический, поэтому идеал (f1, f2) = (x^2 – 1).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E12C08"/>
    <w:rsid w:val="58D5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MishaNya</cp:lastModifiedBy>
  <dcterms:modified xsi:type="dcterms:W3CDTF">2025-11-21T16:11:03Z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CE5FC692DF5F4503B358D47242DD2FC6_13</vt:lpwstr>
  </property>
</Properties>
</file>